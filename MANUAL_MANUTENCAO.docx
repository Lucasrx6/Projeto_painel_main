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69651">
      <w:pPr>
        <w:pStyle w:val="18"/>
        <w:jc w:val="center"/>
      </w:pPr>
      <w:r>
        <w:rPr>
          <w:color w:val="DC3545"/>
          <w:sz w:val="72"/>
        </w:rPr>
        <w:t>Manual de Manutenção</w:t>
      </w:r>
    </w:p>
    <w:p w14:paraId="5B7AFFA8">
      <w:pPr>
        <w:jc w:val="center"/>
      </w:pPr>
      <w:r>
        <w:rPr>
          <w:color w:val="495057"/>
          <w:sz w:val="48"/>
        </w:rPr>
        <w:t>Sistema de Painéis Hospitalares</w:t>
      </w:r>
    </w:p>
    <w:p w14:paraId="4A56FE54">
      <w:pPr>
        <w:jc w:val="center"/>
      </w:pPr>
      <w:r>
        <w:rPr>
          <w:sz w:val="32"/>
        </w:rPr>
        <w:t>Guia Completo para Manutenção e Criação de Novos Painéis</w:t>
      </w:r>
    </w:p>
    <w:p w14:paraId="7A62A032"/>
    <w:p w14:paraId="4D46EB02"/>
    <w:p w14:paraId="4AC86B3A">
      <w:pPr>
        <w:jc w:val="center"/>
      </w:pPr>
      <w:r>
        <w:rPr>
          <w:sz w:val="28"/>
        </w:rPr>
        <w:t>Hospital Anchieta Ceilândia</w:t>
      </w:r>
    </w:p>
    <w:p w14:paraId="6D5A4B68"/>
    <w:p w14:paraId="1718C56F">
      <w:pPr>
        <w:jc w:val="center"/>
      </w:pPr>
      <w:r>
        <w:rPr>
          <w:sz w:val="28"/>
        </w:rPr>
        <w:t>Versão: 1.0</w:t>
      </w:r>
    </w:p>
    <w:p w14:paraId="22731860">
      <w:pPr>
        <w:jc w:val="center"/>
        <w:rPr>
          <w:rFonts w:hint="default"/>
          <w:lang w:val="pt-BR"/>
        </w:rPr>
      </w:pPr>
      <w:r>
        <w:rPr>
          <w:sz w:val="28"/>
        </w:rPr>
        <w:t>Data: Janeiro 202</w:t>
      </w:r>
      <w:r>
        <w:rPr>
          <w:rFonts w:hint="default"/>
          <w:sz w:val="28"/>
          <w:lang w:val="pt-BR"/>
        </w:rPr>
        <w:t>6</w:t>
      </w:r>
    </w:p>
    <w:p w14:paraId="216A408E">
      <w:pPr>
        <w:jc w:val="center"/>
        <w:rPr>
          <w:rFonts w:hint="default"/>
          <w:lang w:val="pt-BR"/>
        </w:rPr>
      </w:pPr>
      <w:r>
        <w:rPr>
          <w:sz w:val="28"/>
        </w:rPr>
        <w:t xml:space="preserve">Autor: Lucas </w:t>
      </w:r>
      <w:r>
        <w:rPr>
          <w:rFonts w:hint="default"/>
          <w:sz w:val="28"/>
          <w:lang w:val="pt-BR"/>
        </w:rPr>
        <w:t>Fernandes</w:t>
      </w:r>
    </w:p>
    <w:p w14:paraId="752303DB">
      <w:r>
        <w:br w:type="page"/>
      </w:r>
    </w:p>
    <w:p w14:paraId="7B236D02">
      <w:pPr>
        <w:pStyle w:val="36"/>
        <w:tabs>
          <w:tab w:val="right" w:leader="dot" w:pos="9360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_Toc10326 </w:instrText>
      </w:r>
      <w:r>
        <w:fldChar w:fldCharType="separate"/>
      </w:r>
      <w:r>
        <w:t>1. Introdução ao Manual</w:t>
      </w:r>
      <w:r>
        <w:tab/>
      </w:r>
      <w:r>
        <w:fldChar w:fldCharType="begin"/>
      </w:r>
      <w:r>
        <w:instrText xml:space="preserve"> PAGEREF _Toc10326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93AE98D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_Toc26570 </w:instrText>
      </w:r>
      <w:r>
        <w:fldChar w:fldCharType="separate"/>
      </w:r>
      <w:r>
        <w:t>1.1 Objetivo</w:t>
      </w:r>
      <w:r>
        <w:tab/>
      </w:r>
      <w:r>
        <w:fldChar w:fldCharType="begin"/>
      </w:r>
      <w:r>
        <w:instrText xml:space="preserve"> PAGEREF _Toc26570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9847375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_Toc11177 </w:instrText>
      </w:r>
      <w:r>
        <w:fldChar w:fldCharType="separate"/>
      </w:r>
      <w:r>
        <w:t>1.2 Público-Alvo</w:t>
      </w:r>
      <w:r>
        <w:tab/>
      </w:r>
      <w:r>
        <w:fldChar w:fldCharType="begin"/>
      </w:r>
      <w:r>
        <w:instrText xml:space="preserve"> PAGEREF _Toc11177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5F72F5A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_Toc10760 </w:instrText>
      </w:r>
      <w:r>
        <w:fldChar w:fldCharType="separate"/>
      </w:r>
      <w:r>
        <w:t>1.3 Pré-requisitos Técnicos</w:t>
      </w:r>
      <w:r>
        <w:tab/>
      </w:r>
      <w:r>
        <w:fldChar w:fldCharType="begin"/>
      </w:r>
      <w:r>
        <w:instrText xml:space="preserve"> PAGEREF _Toc10760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D7A19C2">
      <w:pPr>
        <w:pStyle w:val="36"/>
        <w:tabs>
          <w:tab w:val="right" w:leader="dot" w:pos="9360"/>
        </w:tabs>
      </w:pPr>
      <w:r>
        <w:fldChar w:fldCharType="begin"/>
      </w:r>
      <w:r>
        <w:instrText xml:space="preserve"> HYPERLINK \l _Toc7913 </w:instrText>
      </w:r>
      <w:r>
        <w:fldChar w:fldCharType="separate"/>
      </w:r>
      <w:r>
        <w:t>2. Estrutura de um Painel</w:t>
      </w:r>
      <w:r>
        <w:tab/>
      </w:r>
      <w:r>
        <w:fldChar w:fldCharType="begin"/>
      </w:r>
      <w:r>
        <w:instrText xml:space="preserve"> PAGEREF _Toc7913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6F50A1E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_Toc18038 </w:instrText>
      </w:r>
      <w:r>
        <w:fldChar w:fldCharType="separate"/>
      </w:r>
      <w:r>
        <w:t>2.1 Estrutura de Diretórios</w:t>
      </w:r>
      <w:r>
        <w:tab/>
      </w:r>
      <w:r>
        <w:fldChar w:fldCharType="begin"/>
      </w:r>
      <w:r>
        <w:instrText xml:space="preserve"> PAGEREF _Toc18038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C793A6B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_Toc31406 </w:instrText>
      </w:r>
      <w:r>
        <w:fldChar w:fldCharType="separate"/>
      </w:r>
      <w:r>
        <w:t>2.2 Fluxo de Dados</w:t>
      </w:r>
      <w:r>
        <w:tab/>
      </w:r>
      <w:r>
        <w:fldChar w:fldCharType="begin"/>
      </w:r>
      <w:r>
        <w:instrText xml:space="preserve"> PAGEREF _Toc31406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9D84C97">
      <w:pPr>
        <w:pStyle w:val="36"/>
        <w:tabs>
          <w:tab w:val="right" w:leader="dot" w:pos="9360"/>
        </w:tabs>
      </w:pPr>
      <w:r>
        <w:fldChar w:fldCharType="begin"/>
      </w:r>
      <w:r>
        <w:instrText xml:space="preserve"> HYPERLINK \l _Toc25885 </w:instrText>
      </w:r>
      <w:r>
        <w:fldChar w:fldCharType="separate"/>
      </w:r>
      <w:r>
        <w:t>3. Criando um Novo Painel - Passo a Passo</w:t>
      </w:r>
      <w:r>
        <w:tab/>
      </w:r>
      <w:r>
        <w:fldChar w:fldCharType="begin"/>
      </w:r>
      <w:r>
        <w:instrText xml:space="preserve"> PAGEREF _Toc25885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7E9AAFD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_Toc14719 </w:instrText>
      </w:r>
      <w:r>
        <w:fldChar w:fldCharType="separate"/>
      </w:r>
      <w:r>
        <w:t>PASSO 1: Planejamento</w:t>
      </w:r>
      <w:r>
        <w:tab/>
      </w:r>
      <w:r>
        <w:fldChar w:fldCharType="begin"/>
      </w:r>
      <w:r>
        <w:instrText xml:space="preserve"> PAGEREF _Toc14719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B6B2DB7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_Toc18042 </w:instrText>
      </w:r>
      <w:r>
        <w:fldChar w:fldCharType="separate"/>
      </w:r>
      <w:r>
        <w:t>PASSO 2: Escolher Número do Painel</w:t>
      </w:r>
      <w:r>
        <w:tab/>
      </w:r>
      <w:r>
        <w:fldChar w:fldCharType="begin"/>
      </w:r>
      <w:r>
        <w:instrText xml:space="preserve"> PAGEREF _Toc18042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DB3DE78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_Toc29076 </w:instrText>
      </w:r>
      <w:r>
        <w:fldChar w:fldCharType="separate"/>
      </w:r>
      <w:r>
        <w:t>PASSO 3: Criar Estrutura de Arquivos</w:t>
      </w:r>
      <w:r>
        <w:tab/>
      </w:r>
      <w:r>
        <w:fldChar w:fldCharType="begin"/>
      </w:r>
      <w:r>
        <w:instrText xml:space="preserve"> PAGEREF _Toc29076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C605165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_Toc26835 </w:instrText>
      </w:r>
      <w:r>
        <w:fldChar w:fldCharType="separate"/>
      </w:r>
      <w:r>
        <w:t>PASSO 4: Criar View no Banco de Dados</w:t>
      </w:r>
      <w:r>
        <w:tab/>
      </w:r>
      <w:r>
        <w:fldChar w:fldCharType="begin"/>
      </w:r>
      <w:r>
        <w:instrText xml:space="preserve"> PAGEREF _Toc26835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D628A2F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_Toc3426 </w:instrText>
      </w:r>
      <w:r>
        <w:fldChar w:fldCharType="separate"/>
      </w:r>
      <w:r>
        <w:t>PASSO 5: Criar Rotas no Backend</w:t>
      </w:r>
      <w:r>
        <w:tab/>
      </w:r>
      <w:r>
        <w:fldChar w:fldCharType="begin"/>
      </w:r>
      <w:r>
        <w:instrText xml:space="preserve"> PAGEREF _Toc3426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96E74AB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_Toc25858 </w:instrText>
      </w:r>
      <w:r>
        <w:fldChar w:fldCharType="separate"/>
      </w:r>
      <w:r>
        <w:t>PASSO 6: Criar HTML</w:t>
      </w:r>
      <w:r>
        <w:tab/>
      </w:r>
      <w:r>
        <w:fldChar w:fldCharType="begin"/>
      </w:r>
      <w:r>
        <w:instrText xml:space="preserve"> PAGEREF _Toc25858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1F2B01E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_Toc8616 </w:instrText>
      </w:r>
      <w:r>
        <w:fldChar w:fldCharType="separate"/>
      </w:r>
      <w:r>
        <w:t>PASSO 7: Criar CSS</w:t>
      </w:r>
      <w:r>
        <w:tab/>
      </w:r>
      <w:r>
        <w:fldChar w:fldCharType="begin"/>
      </w:r>
      <w:r>
        <w:instrText xml:space="preserve"> PAGEREF _Toc8616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096522A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_Toc9941 </w:instrText>
      </w:r>
      <w:r>
        <w:fldChar w:fldCharType="separate"/>
      </w:r>
      <w:r>
        <w:t>PASSO 8: Criar JavaScript</w:t>
      </w:r>
      <w:r>
        <w:tab/>
      </w:r>
      <w:r>
        <w:fldChar w:fldCharType="begin"/>
      </w:r>
      <w:r>
        <w:instrText xml:space="preserve"> PAGEREF _Toc9941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9E116BE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_Toc5344 </w:instrText>
      </w:r>
      <w:r>
        <w:fldChar w:fldCharType="separate"/>
      </w:r>
      <w:r>
        <w:t>PASSO 9: Adicionar ao Dashboard</w:t>
      </w:r>
      <w:r>
        <w:tab/>
      </w:r>
      <w:r>
        <w:fldChar w:fldCharType="begin"/>
      </w:r>
      <w:r>
        <w:instrText xml:space="preserve"> PAGEREF _Toc5344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28F084A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_Toc1334 </w:instrText>
      </w:r>
      <w:r>
        <w:fldChar w:fldCharType="separate"/>
      </w:r>
      <w:r>
        <w:t xml:space="preserve">PASSO </w:t>
      </w:r>
      <w:r>
        <w:rPr>
          <w:rFonts w:hint="default"/>
          <w:lang w:val="pt-BR"/>
        </w:rPr>
        <w:t>10</w:t>
      </w:r>
      <w:r>
        <w:t>: Adicionar ao Dashboard</w:t>
      </w:r>
      <w:r>
        <w:rPr>
          <w:rFonts w:hint="default"/>
          <w:lang w:val="pt-BR"/>
        </w:rPr>
        <w:t xml:space="preserve"> para permissões</w:t>
      </w:r>
      <w:r>
        <w:tab/>
      </w:r>
      <w:r>
        <w:fldChar w:fldCharType="begin"/>
      </w:r>
      <w:r>
        <w:instrText xml:space="preserve"> PAGEREF _Toc1334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B4726A9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_Toc11073 </w:instrText>
      </w:r>
      <w:r>
        <w:fldChar w:fldCharType="separate"/>
      </w:r>
      <w:r>
        <w:t xml:space="preserve">PASSO </w:t>
      </w:r>
      <w:r>
        <w:rPr>
          <w:rFonts w:hint="default"/>
          <w:lang w:val="pt-BR"/>
        </w:rPr>
        <w:t>11</w:t>
      </w:r>
      <w:r>
        <w:t xml:space="preserve">: Adicionar ao </w:t>
      </w:r>
      <w:r>
        <w:rPr>
          <w:rFonts w:hint="default"/>
          <w:lang w:val="pt-BR"/>
        </w:rPr>
        <w:t>app.py para visualização e controle de permissões</w:t>
      </w:r>
      <w:r>
        <w:tab/>
      </w:r>
      <w:r>
        <w:fldChar w:fldCharType="begin"/>
      </w:r>
      <w:r>
        <w:instrText xml:space="preserve"> PAGEREF _Toc11073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69163E1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_Toc8366 </w:instrText>
      </w:r>
      <w:r>
        <w:fldChar w:fldCharType="separate"/>
      </w:r>
      <w:r>
        <w:t>PASSO 1</w:t>
      </w:r>
      <w:r>
        <w:rPr>
          <w:rFonts w:hint="default"/>
          <w:lang w:val="pt-BR"/>
        </w:rPr>
        <w:t>2</w:t>
      </w:r>
      <w:r>
        <w:t>: Testar e Validar</w:t>
      </w:r>
      <w:r>
        <w:tab/>
      </w:r>
      <w:r>
        <w:fldChar w:fldCharType="begin"/>
      </w:r>
      <w:r>
        <w:instrText xml:space="preserve"> PAGEREF _Toc8366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FAC8AFD">
      <w:pPr>
        <w:pStyle w:val="36"/>
        <w:tabs>
          <w:tab w:val="right" w:leader="dot" w:pos="9360"/>
        </w:tabs>
      </w:pPr>
      <w:r>
        <w:fldChar w:fldCharType="begin"/>
      </w:r>
      <w:r>
        <w:instrText xml:space="preserve"> HYPERLINK \l _Toc25516 </w:instrText>
      </w:r>
      <w:r>
        <w:fldChar w:fldCharType="separate"/>
      </w:r>
      <w:r>
        <w:t>4. Boas Práticas de Desenvolvimento</w:t>
      </w:r>
      <w:r>
        <w:tab/>
      </w:r>
      <w:r>
        <w:fldChar w:fldCharType="begin"/>
      </w:r>
      <w:r>
        <w:instrText xml:space="preserve"> PAGEREF _Toc25516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68B78E9">
      <w:pPr>
        <w:pStyle w:val="36"/>
        <w:tabs>
          <w:tab w:val="right" w:leader="dot" w:pos="9360"/>
        </w:tabs>
      </w:pPr>
      <w:r>
        <w:fldChar w:fldCharType="begin"/>
      </w:r>
      <w:r>
        <w:instrText xml:space="preserve"> HYPERLINK \l _Toc25358 </w:instrText>
      </w:r>
      <w:r>
        <w:fldChar w:fldCharType="separate"/>
      </w:r>
      <w:r>
        <w:t>5. Checklist de Qualidade</w:t>
      </w:r>
      <w:r>
        <w:tab/>
      </w:r>
      <w:r>
        <w:fldChar w:fldCharType="begin"/>
      </w:r>
      <w:r>
        <w:instrText xml:space="preserve"> PAGEREF _Toc25358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041B58F">
      <w:pPr>
        <w:pStyle w:val="36"/>
        <w:tabs>
          <w:tab w:val="right" w:leader="dot" w:pos="9360"/>
        </w:tabs>
      </w:pPr>
      <w:r>
        <w:fldChar w:fldCharType="begin"/>
      </w:r>
      <w:r>
        <w:instrText xml:space="preserve"> HYPERLINK \l _Toc13637 </w:instrText>
      </w:r>
      <w:r>
        <w:fldChar w:fldCharType="separate"/>
      </w:r>
      <w:r>
        <w:t>6. Troubleshooting Comum</w:t>
      </w:r>
      <w:r>
        <w:tab/>
      </w:r>
      <w:r>
        <w:fldChar w:fldCharType="begin"/>
      </w:r>
      <w:r>
        <w:instrText xml:space="preserve"> PAGEREF _Toc13637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977A255">
      <w:pPr>
        <w:pStyle w:val="36"/>
        <w:tabs>
          <w:tab w:val="right" w:leader="dot" w:pos="9360"/>
        </w:tabs>
      </w:pPr>
      <w:r>
        <w:fldChar w:fldCharType="begin"/>
      </w:r>
      <w:r>
        <w:instrText xml:space="preserve"> HYPERLINK \l _Toc4410 </w:instrText>
      </w:r>
      <w:r>
        <w:fldChar w:fldCharType="separate"/>
      </w:r>
      <w:r>
        <w:t>7. Deploy em Produção</w:t>
      </w:r>
      <w:r>
        <w:tab/>
      </w:r>
      <w:r>
        <w:fldChar w:fldCharType="begin"/>
      </w:r>
      <w:r>
        <w:instrText xml:space="preserve"> PAGEREF _Toc4410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35C4794">
      <w:pPr>
        <w:pStyle w:val="36"/>
        <w:tabs>
          <w:tab w:val="right" w:leader="dot" w:pos="9360"/>
        </w:tabs>
      </w:pPr>
      <w:r>
        <w:fldChar w:fldCharType="begin"/>
      </w:r>
      <w:r>
        <w:instrText xml:space="preserve"> HYPERLINK \l _Toc31361 </w:instrText>
      </w:r>
      <w:r>
        <w:fldChar w:fldCharType="separate"/>
      </w:r>
      <w:r>
        <w:t>Considerações Finais</w:t>
      </w:r>
      <w:r>
        <w:tab/>
      </w:r>
      <w:r>
        <w:fldChar w:fldCharType="begin"/>
      </w:r>
      <w:r>
        <w:instrText xml:space="preserve"> PAGEREF _Toc31361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491E194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_Toc10344 </w:instrText>
      </w:r>
      <w:r>
        <w:fldChar w:fldCharType="separate"/>
      </w:r>
      <w:r>
        <w:t>Suporte</w:t>
      </w:r>
      <w:r>
        <w:tab/>
      </w:r>
      <w:r>
        <w:fldChar w:fldCharType="begin"/>
      </w:r>
      <w:r>
        <w:instrText xml:space="preserve"> PAGEREF _Toc10344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E363105">
      <w:r>
        <w:fldChar w:fldCharType="end"/>
      </w:r>
    </w:p>
    <w:p w14:paraId="241E9B24">
      <w:r>
        <w:br w:type="page"/>
      </w:r>
    </w:p>
    <w:p w14:paraId="06BFC9CC">
      <w:pPr>
        <w:pStyle w:val="2"/>
      </w:pPr>
      <w:bookmarkStart w:id="0" w:name="_Toc10326"/>
      <w:r>
        <w:t>1. Introdução ao Manual</w:t>
      </w:r>
      <w:bookmarkEnd w:id="0"/>
    </w:p>
    <w:p w14:paraId="1FE34717">
      <w:pPr>
        <w:pStyle w:val="3"/>
      </w:pPr>
      <w:bookmarkStart w:id="1" w:name="_Toc26570"/>
      <w:r>
        <w:t>1.1 Objetivo</w:t>
      </w:r>
      <w:bookmarkEnd w:id="1"/>
    </w:p>
    <w:p w14:paraId="393142D2">
      <w:pPr>
        <w:jc w:val="both"/>
      </w:pPr>
      <w:r>
        <w:t>Este manual foi criado para orientar desenvolvedores na manutenção do sistema de painéis hospitalares e na criação de novos painéis. Ele documenta processos, padrões de código e boas práticas aprendidas durante o desenvolvimento dos 13 painéis existentes.</w:t>
      </w:r>
    </w:p>
    <w:p w14:paraId="3833C0DD">
      <w:pPr>
        <w:pStyle w:val="3"/>
      </w:pPr>
      <w:bookmarkStart w:id="2" w:name="_Toc11177"/>
      <w:r>
        <w:t>1.2 Público-Alvo</w:t>
      </w:r>
      <w:bookmarkEnd w:id="2"/>
    </w:p>
    <w:p w14:paraId="648935F8">
      <w:pPr>
        <w:pStyle w:val="35"/>
      </w:pPr>
      <w:r>
        <w:t>Desenvolvedores Python/Flask</w:t>
      </w:r>
    </w:p>
    <w:p w14:paraId="1E85EE3B">
      <w:pPr>
        <w:pStyle w:val="35"/>
      </w:pPr>
      <w:r>
        <w:t>Equipe de TI do Hospital Anchieta</w:t>
      </w:r>
    </w:p>
    <w:p w14:paraId="3D32438E">
      <w:pPr>
        <w:pStyle w:val="35"/>
      </w:pPr>
      <w:r>
        <w:t>Futuros mantenedores do sistema</w:t>
      </w:r>
    </w:p>
    <w:p w14:paraId="7F1FD36F">
      <w:pPr>
        <w:pStyle w:val="35"/>
      </w:pPr>
      <w:r>
        <w:t>Analistas que precisam entender o funcionamento técnico</w:t>
      </w:r>
    </w:p>
    <w:p w14:paraId="6BA8778F">
      <w:pPr>
        <w:pStyle w:val="3"/>
      </w:pPr>
      <w:bookmarkStart w:id="3" w:name="_Toc10760"/>
      <w:r>
        <w:t>1.3 Pré-requisitos Técnicos</w:t>
      </w:r>
      <w:bookmarkEnd w:id="3"/>
    </w:p>
    <w:p w14:paraId="1F0E2139">
      <w:pPr>
        <w:pStyle w:val="35"/>
      </w:pPr>
      <w:r>
        <w:t>Python 3.8 ou superior</w:t>
      </w:r>
    </w:p>
    <w:p w14:paraId="69A2E552">
      <w:pPr>
        <w:pStyle w:val="35"/>
      </w:pPr>
      <w:r>
        <w:t>Conhecimento de Flask e APIs REST</w:t>
      </w:r>
    </w:p>
    <w:p w14:paraId="455E5ECB">
      <w:pPr>
        <w:pStyle w:val="35"/>
      </w:pPr>
      <w:r>
        <w:t>Experiência com SQL (</w:t>
      </w:r>
      <w:r>
        <w:rPr>
          <w:rFonts w:hint="default"/>
          <w:lang w:val="pt-BR"/>
        </w:rPr>
        <w:t xml:space="preserve">Oracle, </w:t>
      </w:r>
      <w:r>
        <w:t>PostgreSQL)</w:t>
      </w:r>
    </w:p>
    <w:p w14:paraId="48F95704">
      <w:pPr>
        <w:pStyle w:val="35"/>
      </w:pPr>
      <w:r>
        <w:t>HTML5, CSS3 e JavaScript ES6+</w:t>
      </w:r>
    </w:p>
    <w:p w14:paraId="12648357">
      <w:pPr>
        <w:pStyle w:val="35"/>
      </w:pPr>
      <w:r>
        <w:t>Git para controle de versão</w:t>
      </w:r>
    </w:p>
    <w:p w14:paraId="0B7C8EB6">
      <w:r>
        <w:br w:type="page"/>
      </w:r>
    </w:p>
    <w:p w14:paraId="0E74FA2A">
      <w:pPr>
        <w:pStyle w:val="2"/>
      </w:pPr>
      <w:bookmarkStart w:id="4" w:name="_Toc7913"/>
      <w:r>
        <w:t>2. Estrutura de um Painel</w:t>
      </w:r>
      <w:bookmarkEnd w:id="4"/>
    </w:p>
    <w:p w14:paraId="2EF43CA3">
      <w:r>
        <w:t>Todo painel no sistema segue uma arquitetura padronizada em 4 camadas:</w:t>
      </w:r>
    </w:p>
    <w:p w14:paraId="4F07130C">
      <w:r>
        <w:rPr>
          <w:b/>
        </w:rPr>
        <w:t>1. Banco de Dados: PostgreSQL com dados consolidados</w:t>
      </w:r>
      <w:r>
        <w:rPr>
          <w:rFonts w:hint="default"/>
          <w:b/>
          <w:lang w:val="pt-BR"/>
        </w:rPr>
        <w:t xml:space="preserve"> extraidos</w:t>
      </w:r>
      <w:r>
        <w:rPr>
          <w:b/>
        </w:rPr>
        <w:t xml:space="preserve"> do Tasy</w:t>
      </w:r>
    </w:p>
    <w:p w14:paraId="5495C3F8">
      <w:r>
        <w:rPr>
          <w:b/>
        </w:rPr>
        <w:t>2. API Backend: Rotas Flask que consultam o banco e retornam JSON</w:t>
      </w:r>
    </w:p>
    <w:p w14:paraId="6965B4A8">
      <w:r>
        <w:rPr>
          <w:b/>
        </w:rPr>
        <w:t>3. Frontend: HTML + CSS + JavaScript para renderização</w:t>
      </w:r>
    </w:p>
    <w:p w14:paraId="0C030FBA">
      <w:r>
        <w:rPr>
          <w:b/>
        </w:rPr>
        <w:t>4. Permissões: Controle de acesso granular por usuário</w:t>
      </w:r>
    </w:p>
    <w:p w14:paraId="55EC4FFB">
      <w:pPr>
        <w:pStyle w:val="3"/>
      </w:pPr>
      <w:bookmarkStart w:id="5" w:name="_Toc18038"/>
      <w:r>
        <w:t>2.1 Estrutura de Diretórios</w:t>
      </w:r>
      <w:bookmarkEnd w:id="5"/>
    </w:p>
    <w:p w14:paraId="27CEA0BC">
      <w:r>
        <w:rPr>
          <w:rFonts w:ascii="Courier New" w:hAnsi="Courier New"/>
          <w:sz w:val="20"/>
        </w:rPr>
        <w:t>paineis/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└── painelXX/              # XX = número do painel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├── index.html         # Página principal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├── style.css          # Estilos CSS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├── main.js            # Lógica JavaScript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└── README.md          # Documentação (opcional)</w:t>
      </w:r>
    </w:p>
    <w:p w14:paraId="146DFD01">
      <w:pPr>
        <w:pStyle w:val="3"/>
      </w:pPr>
      <w:bookmarkStart w:id="6" w:name="_Toc31406"/>
      <w:r>
        <w:t>2.2 Fluxo de Dados</w:t>
      </w:r>
      <w:bookmarkEnd w:id="6"/>
    </w:p>
    <w:p w14:paraId="6D245E4A">
      <w:r>
        <w:rPr>
          <w:sz w:val="22"/>
        </w:rPr>
        <w:t>Apache Hop (ETL)</w:t>
      </w:r>
      <w:r>
        <w:rPr>
          <w:sz w:val="22"/>
        </w:rPr>
        <w:br w:type="textWrapping"/>
      </w:r>
      <w:r>
        <w:rPr>
          <w:sz w:val="22"/>
        </w:rPr>
        <w:t xml:space="preserve">    ↓ Extrai dados do Oracle Tasy</w:t>
      </w:r>
      <w:r>
        <w:rPr>
          <w:sz w:val="22"/>
        </w:rPr>
        <w:br w:type="textWrapping"/>
      </w:r>
      <w:r>
        <w:rPr>
          <w:sz w:val="22"/>
        </w:rPr>
        <w:t>PostgreSQL</w:t>
      </w:r>
      <w:r>
        <w:rPr>
          <w:sz w:val="22"/>
        </w:rPr>
        <w:br w:type="textWrapping"/>
      </w:r>
      <w:r>
        <w:rPr>
          <w:sz w:val="22"/>
        </w:rPr>
        <w:t xml:space="preserve">    ↓ View consolidada</w:t>
      </w:r>
      <w:r>
        <w:rPr>
          <w:sz w:val="22"/>
        </w:rPr>
        <w:br w:type="textWrapping"/>
      </w:r>
      <w:r>
        <w:rPr>
          <w:sz w:val="22"/>
        </w:rPr>
        <w:t>Flask API</w:t>
      </w:r>
      <w:r>
        <w:rPr>
          <w:sz w:val="22"/>
        </w:rPr>
        <w:br w:type="textWrapping"/>
      </w:r>
      <w:r>
        <w:rPr>
          <w:sz w:val="22"/>
        </w:rPr>
        <w:t xml:space="preserve">    ↓ JSON Response</w:t>
      </w:r>
      <w:r>
        <w:rPr>
          <w:sz w:val="22"/>
        </w:rPr>
        <w:br w:type="textWrapping"/>
      </w:r>
      <w:r>
        <w:rPr>
          <w:sz w:val="22"/>
        </w:rPr>
        <w:t>JavaScript Frontend</w:t>
      </w:r>
      <w:r>
        <w:rPr>
          <w:sz w:val="22"/>
        </w:rPr>
        <w:br w:type="textWrapping"/>
      </w:r>
      <w:r>
        <w:rPr>
          <w:sz w:val="22"/>
        </w:rPr>
        <w:t xml:space="preserve">    ↓ Renderização na tela</w:t>
      </w:r>
    </w:p>
    <w:p w14:paraId="42E84DF9">
      <w:r>
        <w:br w:type="page"/>
      </w:r>
    </w:p>
    <w:p w14:paraId="71E21AA7">
      <w:pPr>
        <w:pStyle w:val="2"/>
      </w:pPr>
      <w:bookmarkStart w:id="7" w:name="_Toc25885"/>
      <w:r>
        <w:t>3. Criando um Novo Painel - Passo a Passo</w:t>
      </w:r>
      <w:bookmarkEnd w:id="7"/>
    </w:p>
    <w:p w14:paraId="618A0B58">
      <w:r>
        <w:t>Siga este guia completo para criar um painel do zero, garantindo que todos os padrões estabelecidos sejam seguidos.</w:t>
      </w:r>
    </w:p>
    <w:p w14:paraId="70A121C9">
      <w:pPr>
        <w:pStyle w:val="3"/>
      </w:pPr>
      <w:bookmarkStart w:id="8" w:name="_Toc14719"/>
      <w:r>
        <w:t>PASSO 1: Planejamento</w:t>
      </w:r>
      <w:bookmarkEnd w:id="8"/>
    </w:p>
    <w:p w14:paraId="35C89BB6">
      <w:pPr>
        <w:pStyle w:val="35"/>
      </w:pPr>
      <w:r>
        <w:t>Definir objetivo do painel</w:t>
      </w:r>
    </w:p>
    <w:p w14:paraId="29900000">
      <w:pPr>
        <w:pStyle w:val="35"/>
      </w:pPr>
      <w:r>
        <w:t>Identificar público-alvo (médicos, enfermeiros, administração)</w:t>
      </w:r>
    </w:p>
    <w:p w14:paraId="6E4A8B74">
      <w:pPr>
        <w:pStyle w:val="35"/>
      </w:pPr>
      <w:r>
        <w:t>Listar dados necessários</w:t>
      </w:r>
    </w:p>
    <w:p w14:paraId="10DC6BDC">
      <w:pPr>
        <w:pStyle w:val="35"/>
      </w:pPr>
      <w:r>
        <w:t>Mapear tabelas de origem no Tasy</w:t>
      </w:r>
    </w:p>
    <w:p w14:paraId="08AA6302">
      <w:pPr>
        <w:pStyle w:val="35"/>
      </w:pPr>
      <w:r>
        <w:t>Definir filtros e funcionalidades</w:t>
      </w:r>
    </w:p>
    <w:p w14:paraId="68C5CA15">
      <w:pPr>
        <w:pStyle w:val="35"/>
      </w:pPr>
      <w:r>
        <w:t>Decidir se precisa auto-scroll (para TVs)</w:t>
      </w:r>
    </w:p>
    <w:p w14:paraId="23ABA5DC">
      <w:pPr>
        <w:pStyle w:val="3"/>
      </w:pPr>
      <w:bookmarkStart w:id="9" w:name="_Toc18042"/>
      <w:r>
        <w:t>PASSO 2: Escolher Número do Painel</w:t>
      </w:r>
      <w:bookmarkEnd w:id="9"/>
    </w:p>
    <w:p w14:paraId="40227416">
      <w:r>
        <w:t>Verifique o último número usado (atualmente painel13) e use o próximo disponível.</w:t>
      </w:r>
    </w:p>
    <w:p w14:paraId="7AA0C1C4">
      <w:r>
        <w:rPr>
          <w:b/>
        </w:rPr>
        <w:t xml:space="preserve">Exemplo: </w:t>
      </w:r>
      <w:r>
        <w:t xml:space="preserve">Novo painel será </w:t>
      </w:r>
      <w:r>
        <w:rPr>
          <w:b/>
        </w:rPr>
        <w:t>painel14</w:t>
      </w:r>
    </w:p>
    <w:p w14:paraId="197E7AD5">
      <w:pPr>
        <w:pStyle w:val="3"/>
      </w:pPr>
      <w:bookmarkStart w:id="10" w:name="_Toc29076"/>
      <w:r>
        <w:t>PASSO 3: Criar Estrutura de Arquivos</w:t>
      </w:r>
      <w:bookmarkEnd w:id="10"/>
    </w:p>
    <w:p w14:paraId="43D90BB2">
      <w:r>
        <w:rPr>
          <w:rFonts w:ascii="Courier New" w:hAnsi="Courier New"/>
          <w:sz w:val="20"/>
        </w:rPr>
        <w:t># No terminal: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cd paineis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mkdir painel14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cd painel14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touch index.html style.css main.js</w:t>
      </w:r>
    </w:p>
    <w:p w14:paraId="28FC6702">
      <w:r>
        <w:br w:type="page"/>
      </w:r>
    </w:p>
    <w:p w14:paraId="4DAECAF2">
      <w:pPr>
        <w:pStyle w:val="3"/>
      </w:pPr>
      <w:bookmarkStart w:id="11" w:name="_Toc26835"/>
      <w:r>
        <w:t>PASSO 4: Criar View no Banco de Dados</w:t>
      </w:r>
      <w:bookmarkEnd w:id="11"/>
    </w:p>
    <w:p w14:paraId="6B02CB52">
      <w:r>
        <w:t>Crie uma view PostgreSQL que consolide os dados necessários.</w:t>
      </w:r>
    </w:p>
    <w:p w14:paraId="189140C8">
      <w:r>
        <w:rPr>
          <w:rFonts w:ascii="Courier New" w:hAnsi="Courier New"/>
          <w:sz w:val="18"/>
        </w:rPr>
        <w:t>CREATE OR REPLACE VIEW vw_painel_exemplo AS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a.nr_atendimento,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p.nm_pessoa_fisica AS paciente,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l.cd_unidade AS leito,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s.nm_setor AS setor,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-- Adicionar campos necessários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atendimentos 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INNER JOIN pessoas p ON a.cd_pessoa_fisica = p.cd_pessoa_fisica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 JOIN leitos l ON a.nr_atendimento = l.nr_atendimento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 JOIN setores s ON l.cd_setor = s.cd_setor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WHERE a.ie_status_unidade = 'P'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ORDER BY s.nm_setor, l.cd_unidade;</w:t>
      </w:r>
    </w:p>
    <w:p w14:paraId="59D3A521"/>
    <w:p w14:paraId="007A9DD8">
      <w:r>
        <w:t>Dicas importantes:</w:t>
      </w:r>
    </w:p>
    <w:p w14:paraId="34323D2A">
      <w:pPr>
        <w:pStyle w:val="35"/>
      </w:pPr>
      <w:r>
        <w:t>Use LEFT JOIN para não perder dados</w:t>
      </w:r>
    </w:p>
    <w:p w14:paraId="751CB98A">
      <w:pPr>
        <w:pStyle w:val="35"/>
      </w:pPr>
      <w:r>
        <w:t>Formate dados no SQL (CASE WHEN)</w:t>
      </w:r>
    </w:p>
    <w:p w14:paraId="6D96D93D">
      <w:pPr>
        <w:pStyle w:val="35"/>
      </w:pPr>
      <w:r>
        <w:t>Calcule valores derivados (idades, tempo)</w:t>
      </w:r>
    </w:p>
    <w:p w14:paraId="50BADE57">
      <w:pPr>
        <w:pStyle w:val="35"/>
      </w:pPr>
      <w:r>
        <w:t>Teste a view antes de usar: SELECT * FROM vw_painel_exemplo LIMIT 10</w:t>
      </w:r>
    </w:p>
    <w:p w14:paraId="3906165B">
      <w:r>
        <w:br w:type="page"/>
      </w:r>
    </w:p>
    <w:p w14:paraId="7D7E4E8E">
      <w:pPr>
        <w:pStyle w:val="3"/>
      </w:pPr>
      <w:bookmarkStart w:id="12" w:name="_Toc3426"/>
      <w:r>
        <w:t>PASSO 5: Criar Rotas no Backend</w:t>
      </w:r>
      <w:bookmarkEnd w:id="12"/>
    </w:p>
    <w:p w14:paraId="52B60156">
      <w:r>
        <w:t>Adicione as rotas no arquivo app.py seguindo o padrão:</w:t>
      </w:r>
    </w:p>
    <w:p w14:paraId="2002E110">
      <w:r>
        <w:rPr>
          <w:rFonts w:ascii="Courier New" w:hAnsi="Courier New"/>
          <w:sz w:val="14"/>
        </w:rPr>
        <w:t>@app.route('/painel/painel14')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@login_required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def painel14():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usuario_id = session.get('usuario_id')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is_admin = session.get('is_admin', False)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if not is_admin: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if not verificar_permissao_painel(usuario_id, 'painel14'):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return send_from_directory('frontend', 'acesso-negado.html')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return send_from_directory('paineis/painel14', 'index.html')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@app.route('/api/paineis/painel14/dados', methods=['GET'])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@login_required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def api_painel14_dados():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usuario_id = session.get('usuario_id')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is_admin = session.get('is_admin', False)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if not is_admin: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if not verificar_permissao_painel(usuario_id, 'painel14'):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return jsonify({'success': False, 'error': 'Sem permissão'}), 403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conn = get_db_connection()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if not conn: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return jsonify({'success': False, 'error': 'Erro de conexão'}), 500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try: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cursor = conn.cursor(cursor_factory=RealDictCursor)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# Filtros opcionais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setor = request.args.get('setor', None)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query = "SELECT * FROM vw_painel_exemplo WHERE 1=1"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params = []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if setor: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query += " AND setor = %s"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params.append(setor)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cursor.execute(query, params)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dados = cursor.fetchall()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cursor.close()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conn.close()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return jsonify({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'success': True,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'data': [dict(d) for d in dados],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'total': len(dados),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'timestamp': datetime.now().isoformat()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}), 200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except Exception as e: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app.logger.error(f'Erro: {e}', exc_info=True)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if conn: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conn.close()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return jsonify({'success': False, 'error': 'Erro'}), 500</w:t>
      </w:r>
    </w:p>
    <w:p w14:paraId="6DDAEFA9">
      <w:r>
        <w:br w:type="page"/>
      </w:r>
    </w:p>
    <w:p w14:paraId="08F12254">
      <w:pPr>
        <w:pStyle w:val="3"/>
      </w:pPr>
      <w:bookmarkStart w:id="13" w:name="_Toc25858"/>
      <w:r>
        <w:t>PASSO 6: Criar HTML</w:t>
      </w:r>
      <w:bookmarkEnd w:id="13"/>
    </w:p>
    <w:p w14:paraId="75B4D710">
      <w:r>
        <w:rPr>
          <w:rFonts w:ascii="Courier New" w:hAnsi="Courier New"/>
          <w:sz w:val="16"/>
        </w:rPr>
        <w:t>&lt;!DOCTYPE html&gt;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&lt;html lang="pt-BR"&gt;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&lt;head&gt;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&lt;meta charset="UTF-8"&gt;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&lt;title&gt;Painel 14 - Hospital Anchieta&lt;/title&gt;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&lt;link rel="stylesheet" href="https://cdnjs.cloudflare.com/ajax/libs/font-awesome/6.4.0/css/all.min.css"&gt;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&lt;link rel="stylesheet" href="/paineis/painel14/style.css"&gt;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&lt;/head&gt;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&lt;body&gt;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&lt;div class="painel-container"&gt;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&lt;div class="painel-header"&gt;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&lt;h1&gt;&lt;i class="fas fa-chart-line"&gt;&lt;/i&gt; Nome do Painel&lt;/h1&gt;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&lt;button id="btn-voltar"&gt;Voltar&lt;/button&gt;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&lt;/div&gt;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&lt;div class="painel-content" id="content"&gt;&lt;/div&gt;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&lt;/div&gt;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&lt;script src="/paineis/painel14/main.js"&gt;&lt;/script&gt;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&lt;/body&gt;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&lt;/html&gt;</w:t>
      </w:r>
    </w:p>
    <w:p w14:paraId="62C1FE0C">
      <w:r>
        <w:br w:type="page"/>
      </w:r>
    </w:p>
    <w:p w14:paraId="02BE0BEE">
      <w:pPr>
        <w:pStyle w:val="3"/>
      </w:pPr>
      <w:bookmarkStart w:id="14" w:name="_Toc8616"/>
      <w:r>
        <w:t>PASSO 7: Criar CSS</w:t>
      </w:r>
      <w:bookmarkEnd w:id="14"/>
    </w:p>
    <w:p w14:paraId="7D1F5EE9">
      <w:r>
        <w:rPr>
          <w:rFonts w:ascii="Courier New" w:hAnsi="Courier New"/>
          <w:sz w:val="16"/>
        </w:rPr>
        <w:t>body 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margin: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padding: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font-family: Arial, sans-serif;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background: #f5f7fa;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.painel-container 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height: 100vh;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display: flex;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flex-direction: column;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.painel-header 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background: linear-gradient(135deg, #dc3545 0%, #c82333 100%);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color: white;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padding: 15px;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display: flex;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justify-content: space-between;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align-items: center;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.painel-content 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flex: 1;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overflow-y: auto;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padding: 20px;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5AF8700E">
      <w:r>
        <w:br w:type="page"/>
      </w:r>
    </w:p>
    <w:p w14:paraId="1C8F37EA">
      <w:pPr>
        <w:pStyle w:val="3"/>
      </w:pPr>
      <w:bookmarkStart w:id="15" w:name="_Toc9941"/>
      <w:r>
        <w:t>PASSO 8: Criar JavaScript</w:t>
      </w:r>
      <w:bookmarkEnd w:id="15"/>
    </w:p>
    <w:p w14:paraId="2EF542CB">
      <w:r>
        <w:rPr>
          <w:rFonts w:ascii="Courier New" w:hAnsi="Courier New"/>
          <w:sz w:val="14"/>
        </w:rPr>
        <w:t>const BASE_URL = window.location.origin;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const API_URL = `${BASE_URL}/api/paineis/painel14/dados`;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async function carregarDados()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try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const response = await fetch(API_URL);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const data = await response.json();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if (data.success)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renderizarDados(data.data);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} catch (erro)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console.error('Erro:', erro);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function renderizarDados(dados)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const container = document.getElementById('content');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container.innerHTML = dados.map(item =&gt; `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&lt;div class="item"&gt;${item.paciente}&lt;/div&gt;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`).join('');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}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// Carregar ao iniciar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document.addEventListener('DOMContentLoaded', () =&gt;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carregarDados();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setInterval(carregarDados, 30000); // 30s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});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// Botão voltar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document.getElementById('btn-voltar').addEventListener('click', () =&gt; {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window.location.href = '/frontend/dashboard.html';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});</w:t>
      </w:r>
    </w:p>
    <w:p w14:paraId="2A2BBB3E">
      <w:r>
        <w:br w:type="page"/>
      </w:r>
    </w:p>
    <w:p w14:paraId="02562E79">
      <w:pPr>
        <w:pStyle w:val="3"/>
      </w:pPr>
      <w:bookmarkStart w:id="16" w:name="_Toc5344"/>
      <w:r>
        <w:t>PASSO 9: Adicionar ao Dashboard</w:t>
      </w:r>
      <w:bookmarkEnd w:id="16"/>
    </w:p>
    <w:p w14:paraId="5BFE5281">
      <w:r>
        <w:t>Adicione o card do novo painel em frontend/dashboard.html:</w:t>
      </w:r>
    </w:p>
    <w:p w14:paraId="4F0EE96A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&lt;div class="painel-card" onclick="abrirPainel('painel14')"&gt;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class="painel-icon"&gt;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&lt;i class="fas fa-chart-line"&gt;&lt;/i&gt;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&lt;h3&gt;Nome do Painel&lt;/h3&gt;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&lt;p&gt;Descrição breve do painel&lt;/p&gt;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class="painel-status"&gt;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&lt;i class="fas fa-circle status-active"&gt;&lt;/i&gt; Ativo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</w:p>
    <w:p w14:paraId="513C91B4">
      <w:pPr>
        <w:rPr>
          <w:rFonts w:ascii="Courier New" w:hAnsi="Courier New"/>
          <w:sz w:val="18"/>
        </w:rPr>
      </w:pPr>
    </w:p>
    <w:p w14:paraId="1C58EB6E">
      <w:pPr>
        <w:pStyle w:val="3"/>
        <w:rPr>
          <w:rFonts w:hint="default"/>
          <w:lang w:val="pt-BR"/>
        </w:rPr>
      </w:pPr>
      <w:bookmarkStart w:id="17" w:name="_Toc1334"/>
      <w:r>
        <w:t xml:space="preserve">PASSO </w:t>
      </w:r>
      <w:r>
        <w:rPr>
          <w:rFonts w:hint="default"/>
          <w:lang w:val="pt-BR"/>
        </w:rPr>
        <w:t>10</w:t>
      </w:r>
      <w:r>
        <w:t>: Adicionar ao Dashboard</w:t>
      </w:r>
      <w:r>
        <w:rPr>
          <w:rFonts w:hint="default"/>
          <w:lang w:val="pt-BR"/>
        </w:rPr>
        <w:t xml:space="preserve"> para permissões</w:t>
      </w:r>
      <w:bookmarkEnd w:id="17"/>
    </w:p>
    <w:p w14:paraId="4FDC116D">
      <w:pPr>
        <w:rPr>
          <w:rFonts w:hint="default" w:asciiTheme="minorAscii" w:hAnsiTheme="minorAscii"/>
          <w:lang w:val="pt-BR"/>
        </w:rPr>
      </w:pPr>
      <w:r>
        <w:rPr>
          <w:rFonts w:hint="default" w:asciiTheme="minorAscii" w:hAnsiTheme="minorAscii"/>
          <w:lang w:val="pt-BR"/>
        </w:rPr>
        <w:t>Adicionar as permissões nas funções do arquivo dashboard.js:</w:t>
      </w:r>
      <w:r>
        <w:rPr>
          <w:rFonts w:hint="default" w:asciiTheme="minorAscii" w:hAnsiTheme="minorAscii"/>
          <w:lang w:val="pt-BR"/>
        </w:rPr>
        <w:br w:type="textWrapping"/>
      </w:r>
      <w:r>
        <w:rPr>
          <w:rFonts w:hint="default" w:asciiTheme="minorAscii" w:hAnsiTheme="minorAscii"/>
          <w:lang w:val="pt-BR"/>
        </w:rPr>
        <w:t>filtrarPaineisVisiveis() e mostrarTodosPaineis()</w:t>
      </w:r>
    </w:p>
    <w:p w14:paraId="7EDBC19A">
      <w:pPr>
        <w:rPr>
          <w:rFonts w:hint="default" w:ascii="Courier New" w:hAnsi="Courier New" w:cs="Courier New"/>
          <w:sz w:val="18"/>
          <w:szCs w:val="18"/>
          <w:lang w:val="pt-BR"/>
        </w:rPr>
      </w:pPr>
      <w:r>
        <w:rPr>
          <w:rFonts w:hint="default" w:ascii="Courier New" w:hAnsi="Courier New" w:cs="Courier New"/>
          <w:sz w:val="18"/>
          <w:szCs w:val="18"/>
          <w:lang w:val="pt-BR"/>
        </w:rPr>
        <w:t>const paineis = [</w:t>
      </w:r>
    </w:p>
    <w:p w14:paraId="7B815F5A">
      <w:pPr>
        <w:rPr>
          <w:rFonts w:hint="default" w:ascii="Courier New" w:hAnsi="Courier New" w:cs="Courier New"/>
          <w:sz w:val="18"/>
          <w:szCs w:val="18"/>
          <w:lang w:val="pt-BR"/>
        </w:rPr>
      </w:pPr>
      <w:r>
        <w:rPr>
          <w:rFonts w:hint="default" w:ascii="Courier New" w:hAnsi="Courier New" w:cs="Courier New"/>
          <w:sz w:val="18"/>
          <w:szCs w:val="18"/>
          <w:lang w:val="pt-BR"/>
        </w:rPr>
        <w:t>Restante do código</w:t>
      </w:r>
    </w:p>
    <w:p w14:paraId="56091DD7">
      <w:pPr>
        <w:rPr>
          <w:rFonts w:hint="default" w:ascii="Courier New" w:hAnsi="Courier New" w:cs="Courier New"/>
          <w:sz w:val="18"/>
          <w:szCs w:val="18"/>
          <w:lang w:val="pt-BR"/>
        </w:rPr>
      </w:pPr>
      <w:r>
        <w:rPr>
          <w:rFonts w:hint="default" w:ascii="Courier New" w:hAnsi="Courier New" w:cs="Courier New"/>
          <w:sz w:val="18"/>
          <w:szCs w:val="18"/>
          <w:lang w:val="pt-BR"/>
        </w:rPr>
        <w:t>....</w:t>
      </w:r>
    </w:p>
    <w:p w14:paraId="75531C44">
      <w:pPr>
        <w:rPr>
          <w:rFonts w:hint="default" w:ascii="Courier New" w:hAnsi="Courier New" w:cs="Courier New"/>
          <w:sz w:val="18"/>
          <w:szCs w:val="18"/>
          <w:lang w:val="pt-BR"/>
        </w:rPr>
      </w:pPr>
      <w:r>
        <w:rPr>
          <w:rFonts w:hint="default" w:ascii="Courier New" w:hAnsi="Courier New" w:cs="Courier New"/>
          <w:sz w:val="18"/>
          <w:szCs w:val="18"/>
          <w:lang w:val="pt-BR"/>
        </w:rPr>
        <w:t xml:space="preserve">        { nome: 'painel14', selector: '.painel-card[onclick*="painel13"]' }</w:t>
      </w:r>
    </w:p>
    <w:p w14:paraId="6C2648A4">
      <w:pPr>
        <w:ind w:firstLine="432"/>
        <w:rPr>
          <w:rFonts w:hint="default" w:ascii="Courier New" w:hAnsi="Courier New" w:cs="Courier New"/>
          <w:sz w:val="18"/>
          <w:szCs w:val="18"/>
          <w:lang w:val="pt-BR"/>
        </w:rPr>
      </w:pPr>
      <w:r>
        <w:rPr>
          <w:rFonts w:hint="default" w:ascii="Courier New" w:hAnsi="Courier New" w:cs="Courier New"/>
          <w:sz w:val="18"/>
          <w:szCs w:val="18"/>
          <w:lang w:val="pt-BR"/>
        </w:rPr>
        <w:t>];</w:t>
      </w:r>
    </w:p>
    <w:p w14:paraId="2B3EC04D">
      <w:pPr>
        <w:ind w:firstLine="432"/>
        <w:rPr>
          <w:rFonts w:hint="default" w:ascii="Courier New" w:hAnsi="Courier New" w:cs="Courier New"/>
          <w:sz w:val="18"/>
          <w:szCs w:val="18"/>
          <w:lang w:val="pt-BR"/>
        </w:rPr>
      </w:pPr>
    </w:p>
    <w:p w14:paraId="75D59882">
      <w:pPr>
        <w:pStyle w:val="3"/>
        <w:rPr>
          <w:rFonts w:hint="default"/>
          <w:lang w:val="pt-BR"/>
        </w:rPr>
      </w:pPr>
      <w:bookmarkStart w:id="18" w:name="_Toc11073"/>
      <w:r>
        <w:t xml:space="preserve">PASSO </w:t>
      </w:r>
      <w:r>
        <w:rPr>
          <w:rFonts w:hint="default"/>
          <w:lang w:val="pt-BR"/>
        </w:rPr>
        <w:t>11</w:t>
      </w:r>
      <w:r>
        <w:t xml:space="preserve">: Adicionar ao </w:t>
      </w:r>
      <w:r>
        <w:rPr>
          <w:rFonts w:hint="default"/>
          <w:lang w:val="pt-BR"/>
        </w:rPr>
        <w:t>app.py para visualização e controle de permissões</w:t>
      </w:r>
      <w:bookmarkEnd w:id="18"/>
    </w:p>
    <w:p w14:paraId="6DFF004C">
      <w:pPr>
        <w:rPr>
          <w:rFonts w:hint="default" w:cs="Courier New" w:asciiTheme="minorAscii" w:hAnsiTheme="minorAscii"/>
          <w:sz w:val="18"/>
          <w:szCs w:val="18"/>
          <w:lang w:val="pt-BR"/>
        </w:rPr>
      </w:pPr>
      <w:r>
        <w:rPr>
          <w:rFonts w:hint="default" w:asciiTheme="minorAscii" w:hAnsiTheme="minorAscii"/>
          <w:lang w:val="pt-BR"/>
        </w:rPr>
        <w:t>Adicionar as permissões nas funções do arquivo dashboard.js:</w:t>
      </w:r>
      <w:r>
        <w:rPr>
          <w:rFonts w:hint="default" w:asciiTheme="minorAscii" w:hAnsiTheme="minorAscii"/>
          <w:lang w:val="pt-BR"/>
        </w:rPr>
        <w:br w:type="textWrapping"/>
      </w:r>
      <w:r>
        <w:rPr>
          <w:rFonts w:hint="default" w:asciiTheme="minorAscii" w:hAnsiTheme="minorAscii"/>
          <w:lang w:val="pt-BR"/>
        </w:rPr>
        <w:t>api_listar_paineis(), api_minhas_permissoes()</w:t>
      </w:r>
    </w:p>
    <w:p w14:paraId="279DD0B7">
      <w:pPr>
        <w:rPr>
          <w:rFonts w:hint="default" w:ascii="Courier New"/>
          <w:lang w:val="pt-BR"/>
        </w:rPr>
      </w:pPr>
    </w:p>
    <w:p w14:paraId="049556A4">
      <w:pPr>
        <w:pStyle w:val="3"/>
      </w:pPr>
      <w:bookmarkStart w:id="19" w:name="_Toc8366"/>
      <w:r>
        <w:t>PASSO 1</w:t>
      </w:r>
      <w:r>
        <w:rPr>
          <w:rFonts w:hint="default"/>
          <w:lang w:val="pt-BR"/>
        </w:rPr>
        <w:t>2</w:t>
      </w:r>
      <w:r>
        <w:t>: Testar e Validar</w:t>
      </w:r>
      <w:bookmarkEnd w:id="19"/>
    </w:p>
    <w:p w14:paraId="335BDEA5">
      <w:pPr>
        <w:pStyle w:val="35"/>
      </w:pPr>
      <w:r>
        <w:t>Testar localmente: python app.py</w:t>
      </w:r>
    </w:p>
    <w:p w14:paraId="2F986408">
      <w:pPr>
        <w:pStyle w:val="35"/>
      </w:pPr>
      <w:r>
        <w:t>Acessar: http://localhost:5000/painel/painel14</w:t>
      </w:r>
    </w:p>
    <w:p w14:paraId="012239FE">
      <w:pPr>
        <w:pStyle w:val="35"/>
      </w:pPr>
      <w:r>
        <w:t>Verificar se dados carregam corretamente</w:t>
      </w:r>
    </w:p>
    <w:p w14:paraId="2FD5CC87">
      <w:pPr>
        <w:pStyle w:val="35"/>
      </w:pPr>
      <w:r>
        <w:t>Testar filtros (se houver)</w:t>
      </w:r>
    </w:p>
    <w:p w14:paraId="6678B729">
      <w:pPr>
        <w:pStyle w:val="35"/>
      </w:pPr>
      <w:r>
        <w:t>Testar botão voltar</w:t>
      </w:r>
      <w:bookmarkStart w:id="26" w:name="_GoBack"/>
      <w:bookmarkEnd w:id="26"/>
    </w:p>
    <w:p w14:paraId="29377BD8">
      <w:pPr>
        <w:pStyle w:val="35"/>
      </w:pPr>
      <w:r>
        <w:t>Testar atualização automática</w:t>
      </w:r>
    </w:p>
    <w:p w14:paraId="608F9E81">
      <w:pPr>
        <w:pStyle w:val="35"/>
      </w:pPr>
      <w:r>
        <w:t>Testar permissões (usuário sem acesso)</w:t>
      </w:r>
    </w:p>
    <w:p w14:paraId="6CAAB206">
      <w:pPr>
        <w:pStyle w:val="35"/>
      </w:pPr>
      <w:r>
        <w:t>Testar responsividade (mobile/tablet)</w:t>
      </w:r>
    </w:p>
    <w:p w14:paraId="55B1F7B7">
      <w:r>
        <w:br w:type="page"/>
      </w:r>
    </w:p>
    <w:p w14:paraId="08BA1B7A">
      <w:pPr>
        <w:pStyle w:val="2"/>
      </w:pPr>
      <w:bookmarkStart w:id="20" w:name="_Toc25516"/>
      <w:r>
        <w:t>4. Boas Práticas de Desenvolvimento</w:t>
      </w:r>
      <w:bookmarkEnd w:id="20"/>
    </w:p>
    <w:p w14:paraId="3A69F17B">
      <w:pPr>
        <w:pStyle w:val="35"/>
      </w:pPr>
      <w:r>
        <w:t>Use nomes descritivos para variáveis e funções</w:t>
      </w:r>
    </w:p>
    <w:p w14:paraId="6E9017CB">
      <w:pPr>
        <w:pStyle w:val="35"/>
      </w:pPr>
      <w:r>
        <w:t>Sempre trate erros com try/except</w:t>
      </w:r>
    </w:p>
    <w:p w14:paraId="508B0C8C">
      <w:pPr>
        <w:pStyle w:val="35"/>
      </w:pPr>
      <w:r>
        <w:t>Adicione comentários em código complexo</w:t>
      </w:r>
    </w:p>
    <w:p w14:paraId="178A4217">
      <w:pPr>
        <w:pStyle w:val="35"/>
      </w:pPr>
      <w:r>
        <w:t>Use LEFT JOIN em queries SQL</w:t>
      </w:r>
    </w:p>
    <w:p w14:paraId="0C0C0A55">
      <w:pPr>
        <w:pStyle w:val="35"/>
      </w:pPr>
      <w:r>
        <w:t>Valide inputs do usuário</w:t>
      </w:r>
    </w:p>
    <w:p w14:paraId="1FBDD087">
      <w:pPr>
        <w:pStyle w:val="35"/>
      </w:pPr>
      <w:r>
        <w:t>Formate datas para ISO no backend</w:t>
      </w:r>
    </w:p>
    <w:p w14:paraId="4EC8FDEB">
      <w:pPr>
        <w:pStyle w:val="35"/>
      </w:pPr>
      <w:r>
        <w:t>Use localStorage para salvar filtros</w:t>
      </w:r>
    </w:p>
    <w:p w14:paraId="7CD49241">
      <w:pPr>
        <w:pStyle w:val="35"/>
      </w:pPr>
      <w:r>
        <w:t>Mantenha funções pequenas e focadas</w:t>
      </w:r>
    </w:p>
    <w:p w14:paraId="7F5845AB">
      <w:pPr>
        <w:pStyle w:val="35"/>
      </w:pPr>
      <w:r>
        <w:t>Faça commits frequentes no Git</w:t>
      </w:r>
    </w:p>
    <w:p w14:paraId="1C0880FC">
      <w:pPr>
        <w:pStyle w:val="35"/>
      </w:pPr>
      <w:r>
        <w:t>Teste antes de fazer deploy</w:t>
      </w:r>
    </w:p>
    <w:p w14:paraId="36255F37">
      <w:r>
        <w:br w:type="page"/>
      </w:r>
    </w:p>
    <w:p w14:paraId="562316AA">
      <w:pPr>
        <w:pStyle w:val="2"/>
      </w:pPr>
      <w:bookmarkStart w:id="21" w:name="_Toc25358"/>
      <w:r>
        <w:t>5. Checklist de Qualidade</w:t>
      </w:r>
      <w:bookmarkEnd w:id="21"/>
    </w:p>
    <w:p w14:paraId="383B405C">
      <w:r>
        <w:t>Use este checklist antes de colocar um painel em produção:</w:t>
      </w:r>
    </w:p>
    <w:p w14:paraId="2C22A799">
      <w:pPr>
        <w:pStyle w:val="35"/>
      </w:pPr>
      <w:r>
        <w:t>View criada e testada no PostgreSQL</w:t>
      </w:r>
    </w:p>
    <w:p w14:paraId="44E5802A">
      <w:pPr>
        <w:pStyle w:val="35"/>
      </w:pPr>
      <w:r>
        <w:t>Rotas criadas no app.py</w:t>
      </w:r>
    </w:p>
    <w:p w14:paraId="5BD554CF">
      <w:pPr>
        <w:pStyle w:val="35"/>
      </w:pPr>
      <w:r>
        <w:t>Verificação de permissão implementada</w:t>
      </w:r>
    </w:p>
    <w:p w14:paraId="7CE67CD2">
      <w:pPr>
        <w:pStyle w:val="35"/>
      </w:pPr>
      <w:r>
        <w:t>HTML/CSS/JS seguindo padrões</w:t>
      </w:r>
    </w:p>
    <w:p w14:paraId="2C2379BC">
      <w:pPr>
        <w:pStyle w:val="35"/>
      </w:pPr>
      <w:r>
        <w:t>Dados carregam corretamente</w:t>
      </w:r>
    </w:p>
    <w:p w14:paraId="6BD9B942">
      <w:pPr>
        <w:pStyle w:val="35"/>
      </w:pPr>
      <w:r>
        <w:t>Filtros funcionam</w:t>
      </w:r>
    </w:p>
    <w:p w14:paraId="3F668BD0">
      <w:pPr>
        <w:pStyle w:val="35"/>
      </w:pPr>
      <w:r>
        <w:t>Botão voltar funciona</w:t>
      </w:r>
    </w:p>
    <w:p w14:paraId="05C5800D">
      <w:pPr>
        <w:pStyle w:val="35"/>
      </w:pPr>
      <w:r>
        <w:t>Atualização automática (30s)</w:t>
      </w:r>
    </w:p>
    <w:p w14:paraId="586EC38C">
      <w:pPr>
        <w:pStyle w:val="35"/>
      </w:pPr>
      <w:r>
        <w:t>Tratamento de erros</w:t>
      </w:r>
    </w:p>
    <w:p w14:paraId="1B68BE22">
      <w:pPr>
        <w:pStyle w:val="35"/>
      </w:pPr>
      <w:r>
        <w:t>Responsivo (mobile/tablet)</w:t>
      </w:r>
    </w:p>
    <w:p w14:paraId="00586299">
      <w:pPr>
        <w:pStyle w:val="35"/>
      </w:pPr>
      <w:r>
        <w:t>Testado com usuário sem permissão</w:t>
      </w:r>
    </w:p>
    <w:p w14:paraId="68EB9794">
      <w:pPr>
        <w:pStyle w:val="35"/>
      </w:pPr>
      <w:r>
        <w:t>Código comentado</w:t>
      </w:r>
    </w:p>
    <w:p w14:paraId="274B6A15">
      <w:pPr>
        <w:pStyle w:val="35"/>
      </w:pPr>
      <w:r>
        <w:t>Testado em produção</w:t>
      </w:r>
    </w:p>
    <w:p w14:paraId="31225C2B">
      <w:pPr>
        <w:pStyle w:val="35"/>
      </w:pPr>
      <w:r>
        <w:t>Documentação atualizada</w:t>
      </w:r>
    </w:p>
    <w:p w14:paraId="44873A6E">
      <w:r>
        <w:br w:type="page"/>
      </w:r>
    </w:p>
    <w:p w14:paraId="5BF2E337">
      <w:pPr>
        <w:pStyle w:val="2"/>
      </w:pPr>
      <w:bookmarkStart w:id="22" w:name="_Toc13637"/>
      <w:r>
        <w:t>6. Troubleshooting Comum</w:t>
      </w:r>
      <w:bookmarkEnd w:id="22"/>
    </w:p>
    <w:tbl>
      <w:tblPr>
        <w:tblStyle w:val="83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DFDC8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A491287">
            <w:pPr>
              <w:spacing w:after="0" w:line="240" w:lineRule="auto"/>
            </w:pPr>
            <w:r>
              <w:t>Problema</w:t>
            </w:r>
          </w:p>
        </w:tc>
        <w:tc>
          <w:tcPr>
            <w:tcW w:w="4680" w:type="dxa"/>
          </w:tcPr>
          <w:p w14:paraId="2B0FB733">
            <w:pPr>
              <w:spacing w:after="0" w:line="240" w:lineRule="auto"/>
            </w:pPr>
            <w:r>
              <w:t>Solução</w:t>
            </w:r>
          </w:p>
        </w:tc>
      </w:tr>
      <w:tr w14:paraId="224A98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FBA2E4D">
            <w:pPr>
              <w:spacing w:after="0" w:line="240" w:lineRule="auto"/>
            </w:pPr>
            <w:r>
              <w:t>Dados não carregam</w:t>
            </w:r>
          </w:p>
        </w:tc>
        <w:tc>
          <w:tcPr>
            <w:tcW w:w="4680" w:type="dxa"/>
          </w:tcPr>
          <w:p w14:paraId="3DD9A622">
            <w:pPr>
              <w:spacing w:after="0" w:line="240" w:lineRule="auto"/>
            </w:pPr>
            <w:r>
              <w:t>Verificar console do navegador (F12) e logs do Flask</w:t>
            </w:r>
          </w:p>
        </w:tc>
      </w:tr>
      <w:tr w14:paraId="699630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4F48547">
            <w:pPr>
              <w:spacing w:after="0" w:line="240" w:lineRule="auto"/>
            </w:pPr>
            <w:r>
              <w:t>Erro 403</w:t>
            </w:r>
          </w:p>
        </w:tc>
        <w:tc>
          <w:tcPr>
            <w:tcW w:w="4680" w:type="dxa"/>
          </w:tcPr>
          <w:p w14:paraId="2EE45AA9">
            <w:pPr>
              <w:spacing w:after="0" w:line="240" w:lineRule="auto"/>
            </w:pPr>
            <w:r>
              <w:t>Usuário sem permissão - adicionar via Gestão de Usuários</w:t>
            </w:r>
          </w:p>
        </w:tc>
      </w:tr>
      <w:tr w14:paraId="7C284E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24D8603">
            <w:pPr>
              <w:spacing w:after="0" w:line="240" w:lineRule="auto"/>
            </w:pPr>
            <w:r>
              <w:t>Erro 500</w:t>
            </w:r>
          </w:p>
        </w:tc>
        <w:tc>
          <w:tcPr>
            <w:tcW w:w="4680" w:type="dxa"/>
          </w:tcPr>
          <w:p w14:paraId="6725C90C">
            <w:pPr>
              <w:spacing w:after="0" w:line="240" w:lineRule="auto"/>
            </w:pPr>
            <w:r>
              <w:t>Ver logs: sudo journalctl -u painel-flask -f</w:t>
            </w:r>
          </w:p>
        </w:tc>
      </w:tr>
      <w:tr w14:paraId="61AF69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53B1ABE">
            <w:pPr>
              <w:spacing w:after="0" w:line="240" w:lineRule="auto"/>
            </w:pPr>
            <w:r>
              <w:t>Filtro não funciona</w:t>
            </w:r>
          </w:p>
        </w:tc>
        <w:tc>
          <w:tcPr>
            <w:tcW w:w="4680" w:type="dxa"/>
          </w:tcPr>
          <w:p w14:paraId="6CA5F3C6">
            <w:pPr>
              <w:spacing w:after="0" w:line="240" w:lineRule="auto"/>
            </w:pPr>
            <w:r>
              <w:t>Verificar se parâmetro está sendo enviado na URL</w:t>
            </w:r>
          </w:p>
        </w:tc>
      </w:tr>
      <w:tr w14:paraId="694A73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7AAC626">
            <w:pPr>
              <w:spacing w:after="0" w:line="240" w:lineRule="auto"/>
            </w:pPr>
            <w:r>
              <w:t>Auto-scroll trava</w:t>
            </w:r>
          </w:p>
        </w:tc>
        <w:tc>
          <w:tcPr>
            <w:tcW w:w="4680" w:type="dxa"/>
          </w:tcPr>
          <w:p w14:paraId="11DD59C7">
            <w:pPr>
              <w:spacing w:after="0" w:line="240" w:lineRule="auto"/>
            </w:pPr>
            <w:r>
              <w:t>Verificar implementação do watchdog</w:t>
            </w:r>
          </w:p>
        </w:tc>
      </w:tr>
      <w:tr w14:paraId="23E612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7B41748">
            <w:pPr>
              <w:spacing w:after="0" w:line="240" w:lineRule="auto"/>
            </w:pPr>
            <w:r>
              <w:t>Layout quebrado</w:t>
            </w:r>
          </w:p>
        </w:tc>
        <w:tc>
          <w:tcPr>
            <w:tcW w:w="4680" w:type="dxa"/>
          </w:tcPr>
          <w:p w14:paraId="32FFDF05">
            <w:pPr>
              <w:spacing w:after="0" w:line="240" w:lineRule="auto"/>
            </w:pPr>
            <w:r>
              <w:t>Adicionar media queries CSS para responsividade</w:t>
            </w:r>
          </w:p>
        </w:tc>
      </w:tr>
    </w:tbl>
    <w:p w14:paraId="346C3595">
      <w:r>
        <w:br w:type="page"/>
      </w:r>
    </w:p>
    <w:p w14:paraId="1D75558B">
      <w:pPr>
        <w:pStyle w:val="2"/>
      </w:pPr>
      <w:bookmarkStart w:id="23" w:name="_Toc4410"/>
      <w:r>
        <w:t>7. Deploy em Produção</w:t>
      </w:r>
      <w:bookmarkEnd w:id="23"/>
    </w:p>
    <w:p w14:paraId="4F1FE1E9">
      <w:r>
        <w:t>Passos para fazer deploy:</w:t>
      </w:r>
    </w:p>
    <w:p w14:paraId="7B083AF2">
      <w:r>
        <w:t>1. Fazer backup do código e banco de dados</w:t>
      </w:r>
    </w:p>
    <w:p w14:paraId="1739D02E">
      <w:r>
        <w:t>2. Conectar no servidor: ssh usuario@servidor</w:t>
      </w:r>
    </w:p>
    <w:p w14:paraId="5CA38374">
      <w:r>
        <w:t>3. Navegar para o projeto: cd /var/www/projeto_painel</w:t>
      </w:r>
    </w:p>
    <w:p w14:paraId="56C6D8A0">
      <w:r>
        <w:t>4. Fazer pull do Git: git pull origin main</w:t>
      </w:r>
    </w:p>
    <w:p w14:paraId="09DE1043">
      <w:r>
        <w:t>5. Ativar ambiente virtual: source .venv/bin/activate</w:t>
      </w:r>
    </w:p>
    <w:p w14:paraId="499F1682">
      <w:r>
        <w:t>6. Instalar dependências: pip install -r requirements.txt</w:t>
      </w:r>
    </w:p>
    <w:p w14:paraId="7BC09BE0">
      <w:r>
        <w:t>7. Executar scripts SQL (se houver)</w:t>
      </w:r>
    </w:p>
    <w:p w14:paraId="674ECBD9">
      <w:r>
        <w:t>8. Reiniciar serviço: sudo systemctl restart painel-flask</w:t>
      </w:r>
    </w:p>
    <w:p w14:paraId="71A24272">
      <w:r>
        <w:t>9. Verificar logs: sudo journalctl -u painel-flask -f</w:t>
      </w:r>
    </w:p>
    <w:p w14:paraId="1E768A5F">
      <w:r>
        <w:t>10. Testar no navegador</w:t>
      </w:r>
    </w:p>
    <w:p w14:paraId="16B2E3A7">
      <w:r>
        <w:br w:type="page"/>
      </w:r>
    </w:p>
    <w:p w14:paraId="7157D584">
      <w:pPr>
        <w:pStyle w:val="2"/>
      </w:pPr>
      <w:bookmarkStart w:id="24" w:name="_Toc31361"/>
      <w:r>
        <w:t>Considerações Finais</w:t>
      </w:r>
      <w:bookmarkEnd w:id="24"/>
    </w:p>
    <w:p w14:paraId="46F0B4FD">
      <w:r>
        <w:t>Este manual é um documento que deve ser atualizado conforme o sistema evolui. Sempre que criar um novo painel ou descobrir uma nova boa prática, documente aqui para ajudar futuros desenvolvedores.</w:t>
      </w:r>
    </w:p>
    <w:p w14:paraId="73F8403B">
      <w:pPr>
        <w:pStyle w:val="3"/>
      </w:pPr>
      <w:bookmarkStart w:id="25" w:name="_Toc10344"/>
      <w:r>
        <w:t>Suporte</w:t>
      </w:r>
      <w:bookmarkEnd w:id="25"/>
    </w:p>
    <w:p w14:paraId="221488AD">
      <w:r>
        <w:rPr>
          <w:b/>
        </w:rPr>
        <w:t xml:space="preserve">Desenvolvedor: </w:t>
      </w:r>
      <w:r>
        <w:t xml:space="preserve">Lucas </w:t>
      </w:r>
      <w:r>
        <w:rPr>
          <w:rFonts w:hint="default"/>
          <w:lang w:val="pt-BR"/>
        </w:rPr>
        <w:t>Fernandes</w:t>
      </w:r>
      <w:r>
        <w:br w:type="textWrapping"/>
      </w:r>
      <w:r>
        <w:rPr>
          <w:b/>
        </w:rPr>
        <w:t xml:space="preserve">Email: </w:t>
      </w:r>
      <w:r>
        <w:t>lucasrx6@gmail.com</w:t>
      </w:r>
      <w:r>
        <w:br w:type="textWrapping"/>
      </w:r>
      <w:r>
        <w:rPr>
          <w:b/>
        </w:rPr>
        <w:t xml:space="preserve">Hospital: </w:t>
      </w:r>
      <w:r>
        <w:t>Anchieta Ceilândia - Kora Saúde</w:t>
      </w:r>
    </w:p>
    <w:p w14:paraId="7C3FAEBB"/>
    <w:p w14:paraId="2EBE760E"/>
    <w:p w14:paraId="4DBAFB02">
      <w:pPr>
        <w:jc w:val="center"/>
        <w:rPr>
          <w:rFonts w:hint="default"/>
          <w:lang w:val="pt-BR"/>
        </w:rPr>
      </w:pPr>
      <w:r>
        <w:rPr>
          <w:i/>
        </w:rPr>
        <w:t>Manual de Manutenção - Sistema de Painéis Hospitalares</w:t>
      </w:r>
      <w:r>
        <w:rPr>
          <w:i/>
        </w:rPr>
        <w:br w:type="textWrapping"/>
      </w:r>
      <w:r>
        <w:rPr>
          <w:i/>
        </w:rPr>
        <w:t>Versão: 1.0</w:t>
      </w:r>
      <w:r>
        <w:rPr>
          <w:i/>
        </w:rPr>
        <w:br w:type="textWrapping"/>
      </w:r>
      <w:r>
        <w:rPr>
          <w:i/>
        </w:rPr>
        <w:t>Janeiro 202</w:t>
      </w:r>
      <w:r>
        <w:rPr>
          <w:rFonts w:hint="default"/>
          <w:i/>
          <w:lang w:val="pt-BR"/>
        </w:rPr>
        <w:t>6</w:t>
      </w:r>
    </w:p>
    <w:sectPr>
      <w:footerReference r:id="rId5" w:type="default"/>
      <w:pgSz w:w="12240" w:h="15840"/>
      <w:pgMar w:top="1440" w:right="1440" w:bottom="1440" w:left="144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JetBrains Mono">
    <w:altName w:val="Segoe Print"/>
    <w:panose1 w:val="00000000000000000000"/>
    <w:charset w:val="00"/>
    <w:family w:val="moder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3423A">
    <w:pPr>
      <w:pStyle w:val="28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C02986">
                          <w:pPr>
                            <w:pStyle w:val="28"/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zSVju0AAA&#10;AAUBAAAPAAAAAAAAAAEAIAAAACIAAABkcnMvZG93bnJldi54bWxQSwECFAAUAAAACACHTuJALxE+&#10;vNECAAApBgAADgAAAAAAAAABACAAAAAfAQAAZHJzL2Uyb0RvYy54bWxQSwUGAAAAAAYABgBZAQAA&#10;Y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C02986">
                    <w:pPr>
                      <w:pStyle w:val="28"/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>1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86090C"/>
    <w:rsid w:val="30B13FA9"/>
    <w:rsid w:val="39FB39D1"/>
    <w:rsid w:val="3C787D9B"/>
    <w:rsid w:val="545B19BE"/>
    <w:rsid w:val="5A371845"/>
    <w:rsid w:val="62267012"/>
    <w:rsid w:val="6CC8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6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7">
    <w:name w:val="Body Text"/>
    <w:basedOn w:val="1"/>
    <w:link w:val="48"/>
    <w:unhideWhenUsed/>
    <w:qFormat/>
    <w:uiPriority w:val="99"/>
    <w:pPr>
      <w:spacing w:after="120"/>
    </w:pPr>
  </w:style>
  <w:style w:type="paragraph" w:styleId="18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9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0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1">
    <w:name w:val="macro"/>
    <w:link w:val="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Body Text 3"/>
    <w:basedOn w:val="1"/>
    <w:link w:val="50"/>
    <w:unhideWhenUsed/>
    <w:qFormat/>
    <w:uiPriority w:val="99"/>
    <w:pPr>
      <w:spacing w:after="120"/>
    </w:pPr>
    <w:rPr>
      <w:sz w:val="16"/>
      <w:szCs w:val="16"/>
    </w:rPr>
  </w:style>
  <w:style w:type="paragraph" w:styleId="24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Body Text 2"/>
    <w:basedOn w:val="1"/>
    <w:link w:val="49"/>
    <w:unhideWhenUsed/>
    <w:qFormat/>
    <w:uiPriority w:val="99"/>
    <w:pPr>
      <w:spacing w:after="120" w:line="480" w:lineRule="auto"/>
    </w:pPr>
  </w:style>
  <w:style w:type="paragraph" w:styleId="26">
    <w:name w:val="head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8">
    <w:name w:val="foot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3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6">
    <w:name w:val="toc 1"/>
    <w:basedOn w:val="1"/>
    <w:next w:val="1"/>
    <w:semiHidden/>
    <w:unhideWhenUsed/>
    <w:uiPriority w:val="39"/>
  </w:style>
  <w:style w:type="paragraph" w:styleId="37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26"/>
    <w:uiPriority w:val="99"/>
  </w:style>
  <w:style w:type="character" w:customStyle="1" w:styleId="40">
    <w:name w:val="Footer Char"/>
    <w:basedOn w:val="11"/>
    <w:link w:val="28"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17"/>
    <w:qFormat/>
    <w:uiPriority w:val="99"/>
  </w:style>
  <w:style w:type="character" w:customStyle="1" w:styleId="49">
    <w:name w:val="Body Text 2 Char"/>
    <w:basedOn w:val="11"/>
    <w:link w:val="25"/>
    <w:qFormat/>
    <w:uiPriority w:val="99"/>
  </w:style>
  <w:style w:type="character" w:customStyle="1" w:styleId="50">
    <w:name w:val="Body Text 3 Char"/>
    <w:basedOn w:val="11"/>
    <w:link w:val="23"/>
    <w:qFormat/>
    <w:uiPriority w:val="99"/>
    <w:rPr>
      <w:sz w:val="16"/>
      <w:szCs w:val="16"/>
    </w:rPr>
  </w:style>
  <w:style w:type="character" w:customStyle="1" w:styleId="51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Arklok</cp:lastModifiedBy>
  <dcterms:modified xsi:type="dcterms:W3CDTF">2026-01-22T15:25:00Z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1DC1774F7E034A85822E4B5504FA7C0F_12</vt:lpwstr>
  </property>
</Properties>
</file>